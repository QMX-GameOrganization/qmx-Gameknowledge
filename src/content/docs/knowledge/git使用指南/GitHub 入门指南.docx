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image/png" PartName="/word/media/document_image_rId4.pn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31 on Linux --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GitHub 入门指南</w:t>
      </w:r>
    </w:p>
    <w:p>
      <w:pPr>
        <w:spacing w:after="50" w:line="360" w:lineRule="auto" w:beforeLines="100"/>
        <w:ind w:left="0"/>
        <w:jc w:val="left"/>
      </w:pPr>
      <w:bookmarkStart w:name="u5381f1b7" w:id="0"/>
      <w:bookmarkStart w:name="u18d3ee71" w:id="1"/>
      <w:r>
        <w:rPr>
          <w:rFonts w:eastAsia="宋体" w:ascii="宋体"/>
        </w:rPr>
        <w:drawing>
          <wp:inline distT="0" distB="0" distL="0" distR="0">
            <wp:extent cx="982133" cy="978453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82133" cy="978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"/>
    </w:p>
    <w:bookmarkEnd w:id="0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bookmarkStart w:name="u9ac738d3" w:id="2"/>
      <w:r>
        <w:rPr>
          <w:rFonts w:ascii="宋体" w:hAnsi="Times New Roman" w:eastAsia="宋体"/>
          <w:b w:val="false"/>
          <w:i w:val="false"/>
          <w:color w:val="808080"/>
          <w:sz w:val="22"/>
        </w:rPr>
        <w:t>目标：看完这份指南，你应该能完成一套最常用的流程：注册 GitHub、创建仓库、把电脑上的代码上传到 GitHub、拉取别人的更新、创建分支并提交 Pull Request。</w:t>
      </w:r>
    </w:p>
    <w:bookmarkEnd w:id="2"/>
    <w:bookmarkStart w:name="u98f2064a" w:id="3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本文默认使用 Windows 电脑。命令中的英文、空格和标点请尽量原样输入。</w:t>
      </w:r>
    </w:p>
    <w:bookmarkEnd w:id="3"/>
    <w:bookmarkStart w:name="JEJpd" w:id="4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0. 先说清楚：Git 和 GitHub 是什么</w:t>
      </w:r>
    </w:p>
    <w:bookmarkEnd w:id="4"/>
    <w:bookmarkStart w:name="u962a6660" w:id="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可以把它们想成两个东西：</w:t>
      </w:r>
    </w:p>
    <w:bookmarkEnd w:id="5"/>
    <w:bookmarkStart w:name="u1232d2c3" w:id="6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Git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：安装在自己电脑上的版本管理工具，负责记录文件的每次修改。</w:t>
      </w:r>
    </w:p>
    <w:bookmarkEnd w:id="6"/>
    <w:bookmarkStart w:name="u0db14319" w:id="7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GitHub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：放在网上的代码仓库平台，负责保存和分享 Git 仓库，也方便多人协作。</w:t>
      </w:r>
    </w:p>
    <w:bookmarkEnd w:id="7"/>
    <w:bookmarkStart w:name="u810a0f3f" w:id="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一个简单类比：</w:t>
      </w:r>
    </w:p>
    <w:bookmarkEnd w:id="8"/>
    <w:bookmarkStart w:name="u562d49df" w:id="9"/>
    <w:p>
      <w:pPr>
        <w:numPr>
          <w:ilvl w:val="0"/>
          <w:numId w:val="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Git 像“游戏存档系统”，可以回到以前的存档。</w:t>
      </w:r>
    </w:p>
    <w:bookmarkEnd w:id="9"/>
    <w:bookmarkStart w:name="u29b71407" w:id="10"/>
    <w:p>
      <w:pPr>
        <w:numPr>
          <w:ilvl w:val="0"/>
          <w:numId w:val="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GitHub 像“云端存档 + 分享平台”，同学可以看到你的项目，也可以一起修改。</w:t>
      </w:r>
    </w:p>
    <w:bookmarkEnd w:id="10"/>
    <w:bookmarkStart w:name="ua8881777" w:id="1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常见词语先记住这几个：</w:t>
      </w:r>
    </w:p>
    <w:bookmarkEnd w:id="11"/>
    <w:bookmarkStart w:name="EmvBx" w:id="12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6843"/>
        <w:gridCol w:w="6791"/>
      </w:tblGrid>
      <w:tr>
        <w:trPr>
          <w:trHeight w:val="495" w:hRule="atLeast"/>
        </w:trPr>
        <w:tc>
          <w:tcPr>
            <w:tcW w:w="684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d393ca7" w:id="1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词语</w:t>
            </w:r>
          </w:p>
          <w:bookmarkEnd w:id="13"/>
        </w:tc>
        <w:tc>
          <w:tcPr>
            <w:tcW w:w="679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0685d7b" w:id="1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通俗解释</w:t>
            </w:r>
          </w:p>
          <w:bookmarkEnd w:id="14"/>
        </w:tc>
      </w:tr>
      <w:tr>
        <w:trPr>
          <w:trHeight w:val="495" w:hRule="atLeast"/>
        </w:trPr>
        <w:tc>
          <w:tcPr>
            <w:tcW w:w="684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be70923" w:id="1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仓库（Repository / Repo）</w:t>
            </w:r>
          </w:p>
          <w:bookmarkEnd w:id="15"/>
        </w:tc>
        <w:tc>
          <w:tcPr>
            <w:tcW w:w="679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e178095" w:id="1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一个项目的文件夹，以及它的版本记录</w:t>
            </w:r>
          </w:p>
          <w:bookmarkEnd w:id="16"/>
        </w:tc>
      </w:tr>
      <w:tr>
        <w:trPr>
          <w:trHeight w:val="495" w:hRule="atLeast"/>
        </w:trPr>
        <w:tc>
          <w:tcPr>
            <w:tcW w:w="684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3bdd3c9" w:id="1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提交（Commit）</w:t>
            </w:r>
          </w:p>
          <w:bookmarkEnd w:id="17"/>
        </w:tc>
        <w:tc>
          <w:tcPr>
            <w:tcW w:w="679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cad9c15" w:id="1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给当前修改拍一张有说明的“快照”</w:t>
            </w:r>
          </w:p>
          <w:bookmarkEnd w:id="18"/>
        </w:tc>
      </w:tr>
      <w:tr>
        <w:trPr>
          <w:trHeight w:val="495" w:hRule="atLeast"/>
        </w:trPr>
        <w:tc>
          <w:tcPr>
            <w:tcW w:w="684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dc45055" w:id="1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推送（Push）</w:t>
            </w:r>
          </w:p>
          <w:bookmarkEnd w:id="19"/>
        </w:tc>
        <w:tc>
          <w:tcPr>
            <w:tcW w:w="679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e327b81" w:id="2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把本地的提交上传到 GitHub</w:t>
            </w:r>
          </w:p>
          <w:bookmarkEnd w:id="20"/>
        </w:tc>
      </w:tr>
      <w:tr>
        <w:trPr>
          <w:trHeight w:val="495" w:hRule="atLeast"/>
        </w:trPr>
        <w:tc>
          <w:tcPr>
            <w:tcW w:w="684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5820f80" w:id="2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拉取（Pull）</w:t>
            </w:r>
          </w:p>
          <w:bookmarkEnd w:id="21"/>
        </w:tc>
        <w:tc>
          <w:tcPr>
            <w:tcW w:w="679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81a8605" w:id="2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把 GitHub 上的新内容下载并合并到本地</w:t>
            </w:r>
          </w:p>
          <w:bookmarkEnd w:id="22"/>
        </w:tc>
      </w:tr>
      <w:tr>
        <w:trPr>
          <w:trHeight w:val="495" w:hRule="atLeast"/>
        </w:trPr>
        <w:tc>
          <w:tcPr>
            <w:tcW w:w="684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51a9d7e" w:id="2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分支（Branch）</w:t>
            </w:r>
          </w:p>
          <w:bookmarkEnd w:id="23"/>
        </w:tc>
        <w:tc>
          <w:tcPr>
            <w:tcW w:w="679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1e0cb1e" w:id="2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从主线分出来的一条独立工作线</w:t>
            </w:r>
          </w:p>
          <w:bookmarkEnd w:id="24"/>
        </w:tc>
      </w:tr>
      <w:tr>
        <w:trPr>
          <w:trHeight w:val="495" w:hRule="atLeast"/>
        </w:trPr>
        <w:tc>
          <w:tcPr>
            <w:tcW w:w="684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0decafc" w:id="2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合并（Merge）</w:t>
            </w:r>
          </w:p>
          <w:bookmarkEnd w:id="25"/>
        </w:tc>
        <w:tc>
          <w:tcPr>
            <w:tcW w:w="679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f4616d8" w:id="2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把一个分支的修改并入另一个分支</w:t>
            </w:r>
          </w:p>
          <w:bookmarkEnd w:id="26"/>
        </w:tc>
      </w:tr>
      <w:tr>
        <w:trPr>
          <w:trHeight w:val="495" w:hRule="atLeast"/>
        </w:trPr>
        <w:tc>
          <w:tcPr>
            <w:tcW w:w="684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5b0e36b" w:id="2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Pull Request（合并请求，简称 PR）</w:t>
            </w:r>
          </w:p>
          <w:bookmarkEnd w:id="27"/>
        </w:tc>
        <w:tc>
          <w:tcPr>
            <w:tcW w:w="679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c5586dd" w:id="2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请求项目负责人检查并合并你的修改</w:t>
            </w:r>
          </w:p>
          <w:bookmarkEnd w:id="28"/>
        </w:tc>
      </w:tr>
      <w:tr>
        <w:trPr>
          <w:trHeight w:val="495" w:hRule="atLeast"/>
        </w:trPr>
        <w:tc>
          <w:tcPr>
            <w:tcW w:w="684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c57d563" w:id="2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Fork（复刻）</w:t>
            </w:r>
          </w:p>
          <w:bookmarkEnd w:id="29"/>
        </w:tc>
        <w:tc>
          <w:tcPr>
            <w:tcW w:w="679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c721586" w:id="3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把别人的公开仓库复制到自己的 GitHub 账号下</w:t>
            </w:r>
          </w:p>
          <w:bookmarkEnd w:id="30"/>
        </w:tc>
      </w:tr>
    </w:tbl>
    <w:bookmarkEnd w:id="12"/>
    <w:bookmarkStart w:name="BOJ1G" w:id="31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1. 注册并设置 GitHub 账号</w:t>
      </w:r>
    </w:p>
    <w:bookmarkEnd w:id="31"/>
    <w:bookmarkStart w:name="u8d49995e" w:id="32"/>
    <w:p>
      <w:pPr>
        <w:numPr>
          <w:ilvl w:val="0"/>
          <w:numId w:val="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打开 </w:t>
      </w:r>
      <w:hyperlink r:id="rId5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 w:val="false"/>
            <w:i w:val="false"/>
            <w:color w:val="0000ff"/>
            <w:sz w:val="22"/>
          </w:rPr>
          <w:t>https://github.com</w:t>
        </w:r>
      </w:hyperlink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，点击 </w:t>
      </w:r>
      <w:r>
        <w:rPr>
          <w:rFonts w:ascii="宋体" w:hAnsi="Times New Roman" w:eastAsia="宋体"/>
          <w:b/>
          <w:i w:val="false"/>
          <w:color w:val="000000"/>
          <w:sz w:val="22"/>
        </w:rPr>
        <w:t>Sign up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注册。</w:t>
      </w:r>
    </w:p>
    <w:bookmarkEnd w:id="32"/>
    <w:bookmarkStart w:name="u8f556230" w:id="33"/>
    <w:p>
      <w:pPr>
        <w:numPr>
          <w:ilvl w:val="0"/>
          <w:numId w:val="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使用常用邮箱，并完成邮箱验证。</w:t>
      </w:r>
    </w:p>
    <w:bookmarkEnd w:id="33"/>
    <w:bookmarkStart w:name="u5b2eeee1" w:id="34"/>
    <w:p>
      <w:pPr>
        <w:numPr>
          <w:ilvl w:val="0"/>
          <w:numId w:val="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用户名建议简单、长期使用，尽量不要包含真实身份证号、手机号等隐私信息。</w:t>
      </w:r>
    </w:p>
    <w:bookmarkEnd w:id="34"/>
    <w:bookmarkStart w:name="u78c60af0" w:id="35"/>
    <w:p>
      <w:pPr>
        <w:numPr>
          <w:ilvl w:val="0"/>
          <w:numId w:val="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登录后，点右上角头像进入 </w:t>
      </w:r>
      <w:r>
        <w:rPr>
          <w:rFonts w:ascii="宋体" w:hAnsi="Times New Roman" w:eastAsia="宋体"/>
          <w:b/>
          <w:i w:val="false"/>
          <w:color w:val="000000"/>
          <w:sz w:val="22"/>
        </w:rPr>
        <w:t>Settings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，检查个人资料和头像。</w:t>
      </w:r>
    </w:p>
    <w:bookmarkEnd w:id="35"/>
    <w:bookmarkStart w:name="u4e0b2b42" w:id="36"/>
    <w:p>
      <w:pPr>
        <w:numPr>
          <w:ilvl w:val="0"/>
          <w:numId w:val="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建议开启双重验证（2FA）。账号一旦被盗，公开仓库和私有仓库都可能受到影响。</w:t>
      </w:r>
    </w:p>
    <w:bookmarkEnd w:id="36"/>
    <w:bookmarkStart w:name="BzG0Y" w:id="37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用户名和仓库名怎么取</w:t>
      </w:r>
    </w:p>
    <w:bookmarkEnd w:id="37"/>
    <w:bookmarkStart w:name="u2208fe07" w:id="38"/>
    <w:p>
      <w:pPr>
        <w:numPr>
          <w:ilvl w:val="0"/>
          <w:numId w:val="1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用户名最好与个人学习方向相关，例如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hj-bigData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。</w:t>
      </w:r>
    </w:p>
    <w:bookmarkEnd w:id="38"/>
    <w:bookmarkStart w:name="u3cc7107c" w:id="39"/>
    <w:p>
      <w:pPr>
        <w:numPr>
          <w:ilvl w:val="0"/>
          <w:numId w:val="1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仓库名使用英文、数字和连字符更稳妥，例如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Tsc-c-notes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。</w:t>
      </w:r>
    </w:p>
    <w:bookmarkEnd w:id="39"/>
    <w:bookmarkStart w:name="uc54ddcbb" w:id="40"/>
    <w:p>
      <w:pPr>
        <w:numPr>
          <w:ilvl w:val="0"/>
          <w:numId w:val="1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README、代码和提交说明可以写中文；项目文件名尽量使用英文，避免不同电脑之间出现编码或路径问题。</w:t>
      </w:r>
    </w:p>
    <w:bookmarkEnd w:id="40"/>
    <w:bookmarkStart w:name="BBh6Y" w:id="41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2. 安装电脑上的 Git</w:t>
      </w:r>
    </w:p>
    <w:bookmarkEnd w:id="41"/>
    <w:bookmarkStart w:name="GJ9wn" w:id="42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Windows 安装</w:t>
      </w:r>
    </w:p>
    <w:bookmarkEnd w:id="42"/>
    <w:bookmarkStart w:name="u354d7eac" w:id="43"/>
    <w:p>
      <w:pPr>
        <w:numPr>
          <w:ilvl w:val="0"/>
          <w:numId w:val="1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打开 </w:t>
      </w:r>
      <w:hyperlink r:id="rId6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 w:val="false"/>
            <w:i w:val="false"/>
            <w:color w:val="0000ff"/>
            <w:sz w:val="22"/>
          </w:rPr>
          <w:t>Git 官网下载页</w:t>
        </w:r>
      </w:hyperlink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下载并安装 Git for Windows。</w:t>
      </w:r>
    </w:p>
    <w:bookmarkEnd w:id="43"/>
    <w:bookmarkStart w:name="ubb5eb158" w:id="44"/>
    <w:p>
      <w:pPr>
        <w:numPr>
          <w:ilvl w:val="0"/>
          <w:numId w:val="1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安装时大部分选项保持默认即可。</w:t>
      </w:r>
    </w:p>
    <w:bookmarkEnd w:id="44"/>
    <w:bookmarkStart w:name="uaf7aca4c" w:id="45"/>
    <w:p>
      <w:pPr>
        <w:numPr>
          <w:ilvl w:val="0"/>
          <w:numId w:val="1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安装完成后，在项目文件夹空白处右键，应该能看到 </w:t>
      </w:r>
      <w:r>
        <w:rPr>
          <w:rFonts w:ascii="宋体" w:hAnsi="Times New Roman" w:eastAsia="宋体"/>
          <w:b/>
          <w:i w:val="false"/>
          <w:color w:val="000000"/>
          <w:sz w:val="22"/>
        </w:rPr>
        <w:t>Open Git Bash here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；也可以使用 PowerShell。</w:t>
      </w:r>
    </w:p>
    <w:bookmarkEnd w:id="45"/>
    <w:bookmarkStart w:name="ue70c1955" w:id="4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检查是否安装成功：</w:t>
      </w:r>
    </w:p>
    <w:bookmarkEnd w:id="46"/>
    <w:bookmarkStart w:name="lGzT8" w:id="47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git --version</w:t>
        <w:br/>
      </w:r>
    </w:p>
    <w:bookmarkEnd w:id="47"/>
    <w:bookmarkStart w:name="u6ac976b8" w:id="4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能看到类似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git version 2.x.x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的结果，就说明安装成功。</w:t>
      </w:r>
    </w:p>
    <w:bookmarkEnd w:id="48"/>
    <w:bookmarkStart w:name="JwuWH" w:id="49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第一次使用前配置身份</w:t>
      </w:r>
    </w:p>
    <w:bookmarkEnd w:id="49"/>
    <w:bookmarkStart w:name="u3a66b72a" w:id="5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这些信息会写入每次提交，用来说明“是谁提交的”。邮箱建议使用 GitHub 账号中已经验证过的邮箱；如果在意隐私，可以在 GitHub 的邮箱设置里使用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noreply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地址。</w:t>
      </w:r>
    </w:p>
    <w:bookmarkEnd w:id="50"/>
    <w:bookmarkStart w:name="G2zzK" w:id="51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git config --global user.name "你的姓名或昵称"</w:t>
        <w:br/>
        <w:t>git config --global user.email "你的邮箱"</w:t>
        <w:br/>
      </w:r>
    </w:p>
    <w:bookmarkEnd w:id="51"/>
    <w:bookmarkStart w:name="ubf73e72d" w:id="5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检查配置：</w:t>
      </w:r>
    </w:p>
    <w:bookmarkEnd w:id="52"/>
    <w:bookmarkStart w:name="LNqHY" w:id="53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git config --global --list</w:t>
        <w:br/>
      </w:r>
    </w:p>
    <w:bookmarkEnd w:id="53"/>
    <w:bookmarkStart w:name="ud6c9fdd9" w:id="5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注意：这里的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user.name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不是 GitHub 用户名，也不是登录密码，只是提交记录中显示的作者名。</w:t>
      </w:r>
    </w:p>
    <w:bookmarkEnd w:id="54"/>
    <w:bookmarkStart w:name="G4Vcu" w:id="55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3. 认证：为什么 Push 时要登录</w:t>
      </w:r>
    </w:p>
    <w:bookmarkEnd w:id="55"/>
    <w:bookmarkStart w:name="u0e9a0553" w:id="5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GitHub 已经不支持直接用账号密码进行 Git 操作。常用的认证方式有两种：</w:t>
      </w:r>
    </w:p>
    <w:bookmarkEnd w:id="56"/>
    <w:bookmarkStart w:name="u85f41f6a" w:id="57"/>
    <w:p>
      <w:pPr>
        <w:numPr>
          <w:ilvl w:val="0"/>
          <w:numId w:val="1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HTTPS + Personal Access Token（PAT）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：配置比较直观，适合刚开始学习。</w:t>
      </w:r>
    </w:p>
    <w:bookmarkEnd w:id="57"/>
    <w:bookmarkStart w:name="u41a30c74" w:id="58"/>
    <w:p>
      <w:pPr>
        <w:numPr>
          <w:ilvl w:val="0"/>
          <w:numId w:val="1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SSH Key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：配置一次后比较方便，适合长期使用。</w:t>
      </w:r>
    </w:p>
    <w:bookmarkEnd w:id="58"/>
    <w:bookmarkStart w:name="vT6oD" w:id="59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推荐方式：HTTPS + Token</w:t>
      </w:r>
    </w:p>
    <w:bookmarkEnd w:id="59"/>
    <w:bookmarkStart w:name="u9f4de287" w:id="60"/>
    <w:p>
      <w:pPr>
        <w:numPr>
          <w:ilvl w:val="0"/>
          <w:numId w:val="1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在 GitHub 右上角头像中进入 </w:t>
      </w:r>
      <w:r>
        <w:rPr>
          <w:rFonts w:ascii="宋体" w:hAnsi="Times New Roman" w:eastAsia="宋体"/>
          <w:b/>
          <w:i w:val="false"/>
          <w:color w:val="000000"/>
          <w:sz w:val="22"/>
        </w:rPr>
        <w:t>Settings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。</w:t>
      </w:r>
    </w:p>
    <w:bookmarkEnd w:id="60"/>
    <w:bookmarkStart w:name="ub34e31b2" w:id="61"/>
    <w:p>
      <w:pPr>
        <w:numPr>
          <w:ilvl w:val="0"/>
          <w:numId w:val="1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进入 </w:t>
      </w:r>
      <w:r>
        <w:rPr>
          <w:rFonts w:ascii="宋体" w:hAnsi="Times New Roman" w:eastAsia="宋体"/>
          <w:b/>
          <w:i w:val="false"/>
          <w:color w:val="000000"/>
          <w:sz w:val="22"/>
        </w:rPr>
        <w:t>Developer settings -&gt; Personal access tokens -&gt; Tokens (classic)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，点击 </w:t>
      </w:r>
      <w:r>
        <w:rPr>
          <w:rFonts w:ascii="宋体" w:hAnsi="Times New Roman" w:eastAsia="宋体"/>
          <w:b/>
          <w:i w:val="false"/>
          <w:color w:val="000000"/>
          <w:sz w:val="22"/>
        </w:rPr>
        <w:t>Generate new token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。</w:t>
      </w:r>
    </w:p>
    <w:bookmarkEnd w:id="61"/>
    <w:bookmarkStart w:name="u64484df0" w:id="62"/>
    <w:p>
      <w:pPr>
        <w:numPr>
          <w:ilvl w:val="0"/>
          <w:numId w:val="2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设置过期时间，按照需要勾选权限。只推送自己仓库的代码时，通常需要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repo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权限；能用细粒度 Token 时，优先只给目标仓库需要的权限。</w:t>
      </w:r>
    </w:p>
    <w:bookmarkEnd w:id="62"/>
    <w:bookmarkStart w:name="u94acdd78" w:id="63"/>
    <w:p>
      <w:pPr>
        <w:numPr>
          <w:ilvl w:val="0"/>
          <w:numId w:val="2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生成后立即复制 Token。它只会完整显示一次，</w:t>
      </w:r>
      <w:r>
        <w:rPr>
          <w:rFonts w:ascii="宋体" w:hAnsi="Times New Roman" w:eastAsia="宋体"/>
          <w:b/>
          <w:i w:val="false"/>
          <w:color w:val="000000"/>
          <w:sz w:val="22"/>
        </w:rPr>
        <w:t>不要发给任何人，也不要提交到代码仓库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。</w:t>
      </w:r>
    </w:p>
    <w:bookmarkEnd w:id="63"/>
    <w:bookmarkStart w:name="ud0810733" w:id="64"/>
    <w:p>
      <w:pPr>
        <w:numPr>
          <w:ilvl w:val="0"/>
          <w:numId w:val="2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命令行要求输入密码时，粘贴 Token（粘贴时屏幕通常不会显示字符），然后回车。</w:t>
      </w:r>
    </w:p>
    <w:bookmarkEnd w:id="64"/>
    <w:bookmarkStart w:name="u00015303" w:id="6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Token 就像临时钥匙：如果怀疑泄露，立即到 GitHub 设置中撤销并重新生成。</w:t>
      </w:r>
    </w:p>
    <w:bookmarkEnd w:id="65"/>
    <w:bookmarkStart w:name="ndo3j" w:id="66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可选方式：SSH Key</w:t>
      </w:r>
    </w:p>
    <w:bookmarkEnd w:id="66"/>
    <w:bookmarkStart w:name="ud6d37321" w:id="6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 Git Bash 中生成密钥：</w:t>
      </w:r>
    </w:p>
    <w:bookmarkEnd w:id="67"/>
    <w:bookmarkStart w:name="TZMAn" w:id="68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ssh-keygen -t ed25519 -C "你的邮箱"</w:t>
        <w:br/>
      </w:r>
    </w:p>
    <w:bookmarkEnd w:id="68"/>
    <w:bookmarkStart w:name="u30743e58" w:id="6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一路按回车可以使用默认路径；如果提示设置密码，建议设置一个自己记得住的密码。</w:t>
      </w:r>
    </w:p>
    <w:bookmarkEnd w:id="69"/>
    <w:bookmarkStart w:name="u29b70417" w:id="7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查看公钥内容：</w:t>
      </w:r>
    </w:p>
    <w:bookmarkEnd w:id="70"/>
    <w:bookmarkStart w:name="G0TBG" w:id="71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cat ~/.ssh/id_ed25519.pub</w:t>
        <w:br/>
      </w:r>
    </w:p>
    <w:bookmarkEnd w:id="71"/>
    <w:bookmarkStart w:name="u24708f9e" w:id="7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复制输出的整行内容，在 GitHub 中进入 </w:t>
      </w:r>
      <w:r>
        <w:rPr>
          <w:rFonts w:ascii="宋体" w:hAnsi="Times New Roman" w:eastAsia="宋体"/>
          <w:b/>
          <w:i w:val="false"/>
          <w:color w:val="000000"/>
          <w:sz w:val="22"/>
        </w:rPr>
        <w:t>Settings -&gt; SSH and GPG keys -&gt; New SSH key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粘贴保存。测试连接：</w:t>
      </w:r>
    </w:p>
    <w:bookmarkEnd w:id="72"/>
    <w:bookmarkStart w:name="HwkHd" w:id="73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ssh -T git@github.com</w:t>
        <w:br/>
      </w:r>
    </w:p>
    <w:bookmarkEnd w:id="73"/>
    <w:bookmarkStart w:name="u7471a7c2" w:id="7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如果出现欢迎信息，说明 SSH 配置成功。</w:t>
      </w:r>
    </w:p>
    <w:bookmarkEnd w:id="74"/>
    <w:bookmarkStart w:name="q90lk" w:id="75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4. 在 GitHub 网页上创建第一个仓库</w:t>
      </w:r>
    </w:p>
    <w:bookmarkEnd w:id="75"/>
    <w:bookmarkStart w:name="u46b59eed" w:id="76"/>
    <w:p>
      <w:pPr>
        <w:numPr>
          <w:ilvl w:val="0"/>
          <w:numId w:val="2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登录 GitHub，点击右上角的 </w:t>
      </w:r>
      <w:r>
        <w:rPr>
          <w:rFonts w:ascii="宋体" w:hAnsi="Times New Roman" w:eastAsia="宋体"/>
          <w:b/>
          <w:i w:val="false"/>
          <w:color w:val="000000"/>
          <w:sz w:val="22"/>
        </w:rPr>
        <w:t>+ -&gt; New repository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。</w:t>
      </w:r>
    </w:p>
    <w:bookmarkEnd w:id="76"/>
    <w:bookmarkStart w:name="uf8932349" w:id="77"/>
    <w:p>
      <w:pPr>
        <w:numPr>
          <w:ilvl w:val="0"/>
          <w:numId w:val="2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填写仓库名，例如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my-first-repo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。</w:t>
      </w:r>
    </w:p>
    <w:bookmarkEnd w:id="77"/>
    <w:bookmarkStart w:name="u9ba99cd9" w:id="78"/>
    <w:p>
      <w:pPr>
        <w:numPr>
          <w:ilvl w:val="0"/>
          <w:numId w:val="2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选择 </w:t>
      </w:r>
      <w:r>
        <w:rPr>
          <w:rFonts w:ascii="宋体" w:hAnsi="Times New Roman" w:eastAsia="宋体"/>
          <w:b/>
          <w:i w:val="false"/>
          <w:color w:val="000000"/>
          <w:sz w:val="22"/>
        </w:rPr>
        <w:t>Public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（公开）或 </w:t>
      </w:r>
      <w:r>
        <w:rPr>
          <w:rFonts w:ascii="宋体" w:hAnsi="Times New Roman" w:eastAsia="宋体"/>
          <w:b/>
          <w:i w:val="false"/>
          <w:color w:val="000000"/>
          <w:sz w:val="22"/>
        </w:rPr>
        <w:t>Private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（私有）。</w:t>
      </w:r>
    </w:p>
    <w:bookmarkEnd w:id="78"/>
    <w:bookmarkStart w:name="u1dc0399f" w:id="79"/>
    <w:p>
      <w:pPr>
        <w:numPr>
          <w:ilvl w:val="0"/>
          <w:numId w:val="2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Public：任何人都能看，适合开源学习项目和作品集。</w:t>
      </w:r>
    </w:p>
    <w:bookmarkEnd w:id="79"/>
    <w:bookmarkStart w:name="u8747677c" w:id="80"/>
    <w:p>
      <w:pPr>
        <w:numPr>
          <w:ilvl w:val="0"/>
          <w:numId w:val="2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Private：只有你和授权成员能看，适合课程作业、未完成项目或包含敏感内容的项目。</w:t>
      </w:r>
    </w:p>
    <w:bookmarkEnd w:id="80"/>
    <w:bookmarkStart w:name="u4f38502c" w:id="81"/>
    <w:p>
      <w:pPr>
        <w:numPr>
          <w:ilvl w:val="0"/>
          <w:numId w:val="2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建议勾选 </w:t>
      </w:r>
      <w:r>
        <w:rPr>
          <w:rFonts w:ascii="宋体" w:hAnsi="Times New Roman" w:eastAsia="宋体"/>
          <w:b/>
          <w:i w:val="false"/>
          <w:color w:val="000000"/>
          <w:sz w:val="22"/>
        </w:rPr>
        <w:t>Add a README file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，这样仓库创建后就有项目说明。</w:t>
      </w:r>
    </w:p>
    <w:bookmarkEnd w:id="81"/>
    <w:bookmarkStart w:name="u1f99fe1e" w:id="82"/>
    <w:p>
      <w:pPr>
        <w:numPr>
          <w:ilvl w:val="0"/>
          <w:numId w:val="29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.gitignore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用来告诉 Git 忽略哪些文件。Python、Node.js 等项目可以选择对应模板。</w:t>
      </w:r>
    </w:p>
    <w:bookmarkEnd w:id="82"/>
    <w:bookmarkStart w:name="u9ad1d724" w:id="83"/>
    <w:p>
      <w:pPr>
        <w:numPr>
          <w:ilvl w:val="0"/>
          <w:numId w:val="3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点击 </w:t>
      </w:r>
      <w:r>
        <w:rPr>
          <w:rFonts w:ascii="宋体" w:hAnsi="Times New Roman" w:eastAsia="宋体"/>
          <w:b/>
          <w:i w:val="false"/>
          <w:color w:val="000000"/>
          <w:sz w:val="22"/>
        </w:rPr>
        <w:t>Create repository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。</w:t>
      </w:r>
    </w:p>
    <w:bookmarkEnd w:id="83"/>
    <w:bookmarkStart w:name="B9foZ" w:id="84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任何仓库里都不应直接提交什么</w:t>
      </w:r>
    </w:p>
    <w:bookmarkEnd w:id="84"/>
    <w:bookmarkStart w:name="u4a9c1139" w:id="85"/>
    <w:p>
      <w:pPr>
        <w:numPr>
          <w:ilvl w:val="0"/>
          <w:numId w:val="3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密码、Token、API Key、数据库连接字符串</w:t>
      </w:r>
    </w:p>
    <w:bookmarkEnd w:id="85"/>
    <w:bookmarkStart w:name="u16339847" w:id="86"/>
    <w:p>
      <w:pPr>
        <w:numPr>
          <w:ilvl w:val="0"/>
          <w:numId w:val="3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身份证号、手机号、住址等个人隐私</w:t>
      </w:r>
    </w:p>
    <w:bookmarkEnd w:id="86"/>
    <w:bookmarkStart w:name="u675dfa1c" w:id="87"/>
    <w:p>
      <w:pPr>
        <w:numPr>
          <w:ilvl w:val="0"/>
          <w:numId w:val="3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未经允许上传的课程资料、商业资料或他人代码</w:t>
      </w:r>
    </w:p>
    <w:bookmarkEnd w:id="87"/>
    <w:bookmarkStart w:name="u2f4af3c8" w:id="88"/>
    <w:p>
      <w:pPr>
        <w:numPr>
          <w:ilvl w:val="0"/>
          <w:numId w:val="3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通常不需要版本管理的大体积压缩包、编译产物和系统缓存</w:t>
      </w:r>
    </w:p>
    <w:bookmarkEnd w:id="88"/>
    <w:bookmarkStart w:name="ue02ff2cf" w:id="8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私有仓库也不是密码箱：仓库成员、误配置的权限、Fork、下载到本地的副本或备份，都可能让内容扩散。因此，密码和密钥在公开仓库、私有仓库中都不应提交。</w:t>
      </w:r>
    </w:p>
    <w:bookmarkEnd w:id="89"/>
    <w:bookmarkStart w:name="u81cbe33b" w:id="9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编译产物和缓存一般应写入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.gitignore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，让仓库只保存源代码和必要的配置模板。如果确实需要发布安装包或构建结果，可以使用 GitHub Releases、Packages 或专门的制品存储，而不是把它们混在源代码提交里。</w:t>
      </w:r>
    </w:p>
    <w:bookmarkEnd w:id="90"/>
    <w:bookmarkStart w:name="uf02e9b05" w:id="9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即使后来删除了文件，敏感信息也可能仍然存在于 Git 历史中。误传密钥时，第一时间撤销密钥，再处理仓库历史。</w:t>
      </w:r>
    </w:p>
    <w:bookmarkEnd w:id="91"/>
    <w:bookmarkStart w:name="FgVgz" w:id="92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5. 把电脑上的项目上传到 GitHub：完整流程</w:t>
      </w:r>
    </w:p>
    <w:bookmarkEnd w:id="92"/>
    <w:bookmarkStart w:name="u896bdd56" w:id="9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下面以新建一个本地文件夹为例。先在电脑上创建项目目录，并在里面放一个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README.md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或代码文件。</w:t>
      </w:r>
    </w:p>
    <w:bookmarkEnd w:id="93"/>
    <w:bookmarkStart w:name="N0eIN" w:id="94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第一步：进入项目文件夹</w:t>
      </w:r>
    </w:p>
    <w:bookmarkEnd w:id="94"/>
    <w:bookmarkStart w:name="ube5c81f4" w:id="9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PowerShell 示例：</w:t>
      </w:r>
    </w:p>
    <w:bookmarkEnd w:id="95"/>
    <w:bookmarkStart w:name="MDqU0" w:id="96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cd "D:\学习\my-first-repo"</w:t>
        <w:br/>
      </w:r>
    </w:p>
    <w:bookmarkEnd w:id="96"/>
    <w:bookmarkStart w:name="uff733685" w:id="9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路径中有空格或中文时，使用引号包住整个路径。</w:t>
      </w:r>
    </w:p>
    <w:bookmarkEnd w:id="97"/>
    <w:bookmarkStart w:name="P9Dl4" w:id="98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第二步：让这个文件夹成为 Git 仓库</w:t>
      </w:r>
    </w:p>
    <w:bookmarkEnd w:id="98"/>
    <w:bookmarkStart w:name="xO2OY" w:id="99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git init</w:t>
        <w:br/>
      </w:r>
    </w:p>
    <w:bookmarkEnd w:id="99"/>
    <w:bookmarkStart w:name="ub8548799" w:id="10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这条命令会创建一个隐藏的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.git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文件夹，用来保存版本记录。不要手动删除它，也不要把它上传到网盘后随意改动。</w:t>
      </w:r>
    </w:p>
    <w:bookmarkEnd w:id="100"/>
    <w:bookmarkStart w:name="b23qz" w:id="101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第三步：查看当前状态</w:t>
      </w:r>
    </w:p>
    <w:bookmarkEnd w:id="101"/>
    <w:bookmarkStart w:name="DpEUP" w:id="102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git status</w:t>
        <w:br/>
      </w:r>
    </w:p>
    <w:bookmarkEnd w:id="102"/>
    <w:bookmarkStart w:name="ubf6f695e" w:id="10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这是最值得养成的习惯。它会告诉你有哪些文件还没有被 Git 跟踪、哪些文件已经修改、当前在哪个分支。</w:t>
      </w:r>
    </w:p>
    <w:bookmarkEnd w:id="103"/>
    <w:bookmarkStart w:name="HUbpy" w:id="104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第四步：把文件放入暂存区</w:t>
      </w:r>
    </w:p>
    <w:bookmarkEnd w:id="104"/>
    <w:bookmarkStart w:name="u97eb86df" w:id="10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添加所有当前目录下的文件：</w:t>
      </w:r>
    </w:p>
    <w:bookmarkEnd w:id="105"/>
    <w:bookmarkStart w:name="ZNkoh" w:id="106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git add .</w:t>
        <w:br/>
      </w:r>
    </w:p>
    <w:bookmarkEnd w:id="106"/>
    <w:bookmarkStart w:name="ubc644539" w:id="10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或者只添加某个文件：</w:t>
      </w:r>
    </w:p>
    <w:bookmarkEnd w:id="107"/>
    <w:bookmarkStart w:name="V3fg8" w:id="108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git add README.md</w:t>
        <w:br/>
      </w:r>
    </w:p>
    <w:bookmarkEnd w:id="108"/>
    <w:bookmarkStart w:name="ue7e88a85" w:id="10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暂存区可以理解为“这次准备提交的文件清单”。不确定时，先运行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git status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检查清单。</w:t>
      </w:r>
    </w:p>
    <w:bookmarkEnd w:id="109"/>
    <w:bookmarkStart w:name="crcSn" w:id="110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第五步：创建一次提交</w:t>
      </w:r>
    </w:p>
    <w:bookmarkEnd w:id="110"/>
    <w:bookmarkStart w:name="Jw0tS" w:id="111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git commit -m "完成第一次提交"</w:t>
        <w:br/>
      </w:r>
    </w:p>
    <w:bookmarkEnd w:id="111"/>
    <w:bookmarkStart w:name="u6250d514" w:id="11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提交说明要让别人看懂你做了什么，例如：</w:t>
      </w:r>
    </w:p>
    <w:bookmarkEnd w:id="112"/>
    <w:bookmarkStart w:name="tJhBv" w:id="113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git commit -m "新增实验一代码"</w:t>
        <w:br/>
        <w:t>git commit -m "修复登录页面样式问题"</w:t>
        <w:br/>
        <w:t>git commit -m "补充项目运行说明"</w:t>
        <w:br/>
      </w:r>
    </w:p>
    <w:bookmarkEnd w:id="113"/>
    <w:bookmarkStart w:name="u7acbda07" w:id="11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提交应该小而清楚。不要把一周的所有改动混成一个“终于写完了”的提交。</w:t>
      </w:r>
    </w:p>
    <w:bookmarkEnd w:id="114"/>
    <w:bookmarkStart w:name="lmYUh" w:id="115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第六步：把本地仓库连接到 GitHub</w:t>
      </w:r>
    </w:p>
    <w:bookmarkEnd w:id="115"/>
    <w:bookmarkStart w:name="u0d688723" w:id="11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打开 GitHub 仓库页面，点击 </w:t>
      </w:r>
      <w:r>
        <w:rPr>
          <w:rFonts w:ascii="宋体" w:hAnsi="Times New Roman" w:eastAsia="宋体"/>
          <w:b/>
          <w:i w:val="false"/>
          <w:color w:val="000000"/>
          <w:sz w:val="22"/>
        </w:rPr>
        <w:t>Code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，复制 HTTPS 或 SSH 地址，然后执行其中一种：</w:t>
      </w:r>
    </w:p>
    <w:bookmarkEnd w:id="116"/>
    <w:bookmarkStart w:name="u43a9f4de" w:id="11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HTTPS：</w:t>
      </w:r>
    </w:p>
    <w:bookmarkEnd w:id="117"/>
    <w:bookmarkStart w:name="tPKIs" w:id="118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git remote add origin https://github.com/你的用户名/你的仓库名.git</w:t>
        <w:br/>
      </w:r>
    </w:p>
    <w:bookmarkEnd w:id="118"/>
    <w:bookmarkStart w:name="u82ecabd6" w:id="11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SSH：</w:t>
      </w:r>
    </w:p>
    <w:bookmarkEnd w:id="119"/>
    <w:bookmarkStart w:name="knBV7" w:id="120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git remote add origin git@github.com:你的用户名/你的仓库名.git</w:t>
        <w:br/>
      </w:r>
    </w:p>
    <w:bookmarkEnd w:id="120"/>
    <w:bookmarkStart w:name="u481c9e4d" w:id="12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检查是否添加成功：</w:t>
      </w:r>
    </w:p>
    <w:bookmarkEnd w:id="121"/>
    <w:bookmarkStart w:name="RZgbx" w:id="122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git remote -v</w:t>
        <w:br/>
      </w:r>
    </w:p>
    <w:bookmarkEnd w:id="122"/>
    <w:bookmarkStart w:name="ufce48deb" w:id="123"/>
    <w:p>
      <w:pPr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origin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只是远程仓库的默认昵称，不是固定要求，但大家通常都这样命名。</w:t>
      </w:r>
    </w:p>
    <w:bookmarkEnd w:id="123"/>
    <w:bookmarkStart w:name="rHGnE" w:id="124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第七步：推送到 GitHub</w:t>
      </w:r>
    </w:p>
    <w:bookmarkEnd w:id="124"/>
    <w:bookmarkStart w:name="ub7763892" w:id="12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先把本地当前分支命名为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main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，再推送：</w:t>
      </w:r>
    </w:p>
    <w:bookmarkEnd w:id="125"/>
    <w:bookmarkStart w:name="eWaOI" w:id="126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git branch -M main</w:t>
        <w:br/>
        <w:t>git push -u origin main</w:t>
        <w:br/>
      </w:r>
    </w:p>
    <w:bookmarkEnd w:id="126"/>
    <w:bookmarkStart w:name="ua157e0e9" w:id="12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刷新 GitHub 网页，就能看到本地文件了。之后再次推送通常只需要：</w:t>
      </w:r>
    </w:p>
    <w:bookmarkEnd w:id="127"/>
    <w:bookmarkStart w:name="U6w2n" w:id="128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git push</w:t>
        <w:br/>
      </w:r>
    </w:p>
    <w:bookmarkEnd w:id="128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bookmarkStart w:name="ua4d3bb32" w:id="129"/>
      <w:r>
        <w:rPr>
          <w:rFonts w:ascii="宋体" w:hAnsi="Times New Roman" w:eastAsia="宋体"/>
          <w:b w:val="false"/>
          <w:i w:val="false"/>
          <w:color w:val="808080"/>
          <w:sz w:val="22"/>
        </w:rPr>
        <w:t xml:space="preserve">如果你是在 GitHub 网页上已经创建了 README，而本地又执行了 </w:t>
      </w:r>
      <w:r>
        <w:rPr>
          <w:rFonts w:ascii="宋体" w:hAnsi="Courier New" w:eastAsia="宋体"/>
          <w:b w:val="false"/>
          <w:i w:val="false"/>
          <w:color w:val="808080"/>
          <w:sz w:val="22"/>
        </w:rPr>
        <w:t>git init</w:t>
      </w:r>
      <w:r>
        <w:rPr>
          <w:rFonts w:ascii="宋体" w:hAnsi="Times New Roman" w:eastAsia="宋体"/>
          <w:b w:val="false"/>
          <w:i w:val="false"/>
          <w:color w:val="808080"/>
          <w:sz w:val="22"/>
        </w:rPr>
        <w:t xml:space="preserve">，两边可能各自有第一次提交，第一次推送会提示历史不一致。初学时更简单的做法是：先在 GitHub 创建一个空仓库（不要勾选 README），本地完成 </w:t>
      </w:r>
      <w:r>
        <w:rPr>
          <w:rFonts w:ascii="宋体" w:hAnsi="Courier New" w:eastAsia="宋体"/>
          <w:b w:val="false"/>
          <w:i w:val="false"/>
          <w:color w:val="808080"/>
          <w:sz w:val="22"/>
        </w:rPr>
        <w:t>git init</w:t>
      </w:r>
      <w:r>
        <w:rPr>
          <w:rFonts w:ascii="宋体" w:hAnsi="Times New Roman" w:eastAsia="宋体"/>
          <w:b w:val="false"/>
          <w:i w:val="false"/>
          <w:color w:val="808080"/>
          <w:sz w:val="22"/>
        </w:rPr>
        <w:t xml:space="preserve"> 后再连接远程；或者先拉取远程再合并，见下方“常见报错”。</w:t>
      </w:r>
    </w:p>
    <w:bookmarkEnd w:id="129"/>
    <w:bookmarkStart w:name="QDd7E" w:id="130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6. 从 GitHub 下载项目到电脑：Clone</w:t>
      </w:r>
    </w:p>
    <w:bookmarkEnd w:id="130"/>
    <w:bookmarkStart w:name="uef9bd9de" w:id="13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如果仓库已经在 GitHub 上，使用 </w:t>
      </w:r>
      <w:r>
        <w:rPr>
          <w:rFonts w:ascii="宋体" w:hAnsi="Times New Roman" w:eastAsia="宋体"/>
          <w:b/>
          <w:i w:val="false"/>
          <w:color w:val="000000"/>
          <w:sz w:val="22"/>
        </w:rPr>
        <w:t>Code -&gt; Local -&gt; HTTPS/SSH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复制地址，然后执行：</w:t>
      </w:r>
    </w:p>
    <w:bookmarkEnd w:id="131"/>
    <w:bookmarkStart w:name="dTJym" w:id="132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git clone https://github.com/用户名/仓库名.git</w:t>
        <w:br/>
      </w:r>
    </w:p>
    <w:bookmarkEnd w:id="132"/>
    <w:bookmarkStart w:name="u1ff7d518" w:id="13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或者：</w:t>
      </w:r>
    </w:p>
    <w:bookmarkEnd w:id="133"/>
    <w:bookmarkStart w:name="QncDq" w:id="134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git clone git@github.com:用户名/仓库名.git</w:t>
        <w:br/>
      </w:r>
    </w:p>
    <w:bookmarkEnd w:id="134"/>
    <w:bookmarkStart w:name="u621080ed" w:id="13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进入新下载的文件夹：</w:t>
      </w:r>
    </w:p>
    <w:bookmarkEnd w:id="135"/>
    <w:bookmarkStart w:name="h9R9j" w:id="136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cd 仓库名</w:t>
        <w:br/>
      </w:r>
    </w:p>
    <w:bookmarkEnd w:id="136"/>
    <w:bookmarkStart w:name="ua2ccd25f" w:id="137"/>
    <w:p>
      <w:pPr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clone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只需要第一次使用。以后同步别人已经推送的新内容，使用：</w:t>
      </w:r>
    </w:p>
    <w:bookmarkEnd w:id="137"/>
    <w:bookmarkStart w:name="OH0dW" w:id="138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git pull</w:t>
        <w:br/>
      </w:r>
    </w:p>
    <w:bookmarkEnd w:id="138"/>
    <w:bookmarkStart w:name="r4j9C" w:id="139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7. 日常单人开发：一个常用工作循环</w:t>
      </w:r>
    </w:p>
    <w:bookmarkEnd w:id="139"/>
    <w:bookmarkStart w:name="u3a5b7bfd" w:id="14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如果项目已经和 GitHub 仓库连接，平时可以按照下面的顺序工作：</w:t>
      </w:r>
    </w:p>
    <w:bookmarkEnd w:id="140"/>
    <w:bookmarkStart w:name="IN47V" w:id="141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1）先同步远程仓库</w:t>
      </w:r>
    </w:p>
    <w:bookmarkEnd w:id="141"/>
    <w:bookmarkStart w:name="ud668c639" w:id="14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开始修改前，先把 GitHub 上可能出现的新内容下载到本地：</w:t>
      </w:r>
    </w:p>
    <w:bookmarkEnd w:id="142"/>
    <w:bookmarkStart w:name="q0hXL" w:id="143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git pull</w:t>
        <w:br/>
      </w:r>
    </w:p>
    <w:bookmarkEnd w:id="143"/>
    <w:bookmarkStart w:name="u5eb4a72d" w:id="14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如果这是刚创建的本地项目，还没有连接 GitHub，可以暂时跳过这一步。</w:t>
      </w:r>
    </w:p>
    <w:bookmarkEnd w:id="144"/>
    <w:bookmarkStart w:name="i1HNp" w:id="145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2）修改代码并测试</w:t>
      </w:r>
    </w:p>
    <w:bookmarkEnd w:id="145"/>
    <w:bookmarkStart w:name="ueaae4aa4" w:id="14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完成一个小功能或修复一个问题后，先运行程序或测试，确认基本功能正常。</w:t>
      </w:r>
    </w:p>
    <w:bookmarkEnd w:id="146"/>
    <w:bookmarkStart w:name="MlbwD" w:id="147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3）查看自己修改了什么</w:t>
      </w:r>
    </w:p>
    <w:bookmarkEnd w:id="147"/>
    <w:bookmarkStart w:name="kkjcO" w:id="148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git status</w:t>
        <w:br/>
        <w:t>git diff</w:t>
        <w:br/>
      </w:r>
    </w:p>
    <w:bookmarkEnd w:id="148"/>
    <w:bookmarkStart w:name="ua2626edc" w:id="149"/>
    <w:p>
      <w:pPr>
        <w:numPr>
          <w:ilvl w:val="0"/>
          <w:numId w:val="35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git status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：查看哪些文件被修改了；</w:t>
      </w:r>
    </w:p>
    <w:bookmarkEnd w:id="149"/>
    <w:bookmarkStart w:name="u4618c2a4" w:id="150"/>
    <w:p>
      <w:pPr>
        <w:numPr>
          <w:ilvl w:val="0"/>
          <w:numId w:val="36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git diff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：查看具体修改内容。</w:t>
      </w:r>
    </w:p>
    <w:bookmarkEnd w:id="150"/>
    <w:bookmarkStart w:name="XAZcJ" w:id="151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4）选择要提交的文件</w:t>
      </w:r>
    </w:p>
    <w:bookmarkEnd w:id="151"/>
    <w:bookmarkStart w:name="aku4r" w:id="152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git add 文件名</w:t>
        <w:br/>
      </w:r>
    </w:p>
    <w:bookmarkEnd w:id="152"/>
    <w:bookmarkStart w:name="u8c692ebd" w:id="15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如果确认当前目录下的所有修改都应该提交，也可以使用：</w:t>
      </w:r>
    </w:p>
    <w:bookmarkEnd w:id="153"/>
    <w:bookmarkStart w:name="BcdDC" w:id="154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git add .</w:t>
        <w:br/>
      </w:r>
    </w:p>
    <w:bookmarkEnd w:id="154"/>
    <w:bookmarkStart w:name="OycrG" w:id="155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5）创建本地提交</w:t>
      </w:r>
    </w:p>
    <w:bookmarkEnd w:id="155"/>
    <w:bookmarkStart w:name="QHyXt" w:id="156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git commit -m "说明本次修改"</w:t>
        <w:br/>
      </w:r>
    </w:p>
    <w:bookmarkEnd w:id="156"/>
    <w:bookmarkStart w:name="u7d4027b2" w:id="15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提交相当于给当前代码保存一个有说明的版本快照。例如：</w:t>
      </w:r>
    </w:p>
    <w:bookmarkEnd w:id="157"/>
    <w:bookmarkStart w:name="xTkW2" w:id="158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git commit -m "修复登录按钮无法点击的问题"</w:t>
        <w:br/>
      </w:r>
    </w:p>
    <w:bookmarkEnd w:id="158"/>
    <w:bookmarkStart w:name="SvAu7" w:id="159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6）上传到 GitHub</w:t>
      </w:r>
    </w:p>
    <w:bookmarkEnd w:id="159"/>
    <w:bookmarkStart w:name="KxMEx" w:id="160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git push</w:t>
        <w:br/>
      </w:r>
    </w:p>
    <w:bookmarkEnd w:id="160"/>
    <w:bookmarkStart w:name="ub6dc95e8" w:id="161"/>
    <w:p>
      <w:pPr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commit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只是保存到自己电脑上，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push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才是把提交上传到 GitHub。</w:t>
      </w:r>
    </w:p>
    <w:bookmarkEnd w:id="161"/>
    <w:bookmarkStart w:name="uf907c8fa" w:id="16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因此，一个完整的日常流程通常是：</w:t>
      </w:r>
    </w:p>
    <w:bookmarkEnd w:id="162"/>
    <w:bookmarkStart w:name="pLGyF" w:id="163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拉取更新 -&gt; 修改代码 -&gt; 测试 -&gt; 查看修改 -&gt; add -&gt; commit -&gt; push</w:t>
        <w:br/>
      </w:r>
    </w:p>
    <w:bookmarkEnd w:id="163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bookmarkStart w:name="uc6ac8a17" w:id="164"/>
      <w:r>
        <w:rPr>
          <w:rFonts w:ascii="宋体" w:hAnsi="Times New Roman" w:eastAsia="宋体"/>
          <w:b w:val="false"/>
          <w:i w:val="false"/>
          <w:color w:val="808080"/>
          <w:sz w:val="22"/>
        </w:rPr>
        <w:t xml:space="preserve">如果电脑上的项目还没有连接远程仓库，或者项目只是自己本地练习，就不需要执行 </w:t>
      </w:r>
      <w:r>
        <w:rPr>
          <w:rFonts w:ascii="宋体" w:hAnsi="Courier New" w:eastAsia="宋体"/>
          <w:b w:val="false"/>
          <w:i w:val="false"/>
          <w:color w:val="808080"/>
          <w:sz w:val="22"/>
        </w:rPr>
        <w:t>git pull</w:t>
      </w:r>
      <w:r>
        <w:rPr>
          <w:rFonts w:ascii="宋体" w:hAnsi="Times New Roman" w:eastAsia="宋体"/>
          <w:b w:val="false"/>
          <w:i w:val="false"/>
          <w:color w:val="808080"/>
          <w:sz w:val="22"/>
        </w:rPr>
        <w:t xml:space="preserve"> 和 </w:t>
      </w:r>
      <w:r>
        <w:rPr>
          <w:rFonts w:ascii="宋体" w:hAnsi="Courier New" w:eastAsia="宋体"/>
          <w:b w:val="false"/>
          <w:i w:val="false"/>
          <w:color w:val="808080"/>
          <w:sz w:val="22"/>
        </w:rPr>
        <w:t>git push</w:t>
      </w:r>
      <w:r>
        <w:rPr>
          <w:rFonts w:ascii="宋体" w:hAnsi="Times New Roman" w:eastAsia="宋体"/>
          <w:b w:val="false"/>
          <w:i w:val="false"/>
          <w:color w:val="808080"/>
          <w:sz w:val="22"/>
        </w:rPr>
        <w:t>。</w:t>
      </w:r>
    </w:p>
    <w:bookmarkEnd w:id="164"/>
    <w:bookmarkStart w:name="u759ee5d0" w:id="16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查看提交记录：</w:t>
      </w:r>
    </w:p>
    <w:bookmarkEnd w:id="165"/>
    <w:bookmarkStart w:name="DsLad" w:id="166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git log --oneline --decorate --graph --all</w:t>
        <w:br/>
      </w:r>
    </w:p>
    <w:bookmarkEnd w:id="166"/>
    <w:bookmarkStart w:name="whlmF" w:id="167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8. 分支：写新功能时不要直接改主线</w:t>
      </w:r>
    </w:p>
    <w:bookmarkEnd w:id="167"/>
    <w:bookmarkStart w:name="udf914983" w:id="16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主分支通常叫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main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，可以把它看作比较稳定的版本。开发新功能或修复问题时，建议新建分支：</w:t>
      </w:r>
    </w:p>
    <w:bookmarkEnd w:id="168"/>
    <w:bookmarkStart w:name="GOvRU" w:id="169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git switch -c feature-login</w:t>
        <w:br/>
      </w:r>
    </w:p>
    <w:bookmarkEnd w:id="169"/>
    <w:bookmarkStart w:name="u6e8136ef" w:id="17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在这个分支上修改、提交、推送：</w:t>
      </w:r>
    </w:p>
    <w:bookmarkEnd w:id="170"/>
    <w:bookmarkStart w:name="XbHs2" w:id="171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git add .</w:t>
        <w:br/>
        <w:t>git commit -m "新增登录功能"</w:t>
        <w:br/>
        <w:t>git push -u origin feature-login</w:t>
        <w:br/>
      </w:r>
    </w:p>
    <w:bookmarkEnd w:id="171"/>
    <w:bookmarkStart w:name="u79e59830" w:id="17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切回主分支：</w:t>
      </w:r>
    </w:p>
    <w:bookmarkEnd w:id="172"/>
    <w:bookmarkStart w:name="QUrU6" w:id="173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git switch main</w:t>
        <w:br/>
      </w:r>
    </w:p>
    <w:bookmarkEnd w:id="173"/>
    <w:bookmarkStart w:name="ube378816" w:id="17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查看所有分支：</w:t>
      </w:r>
    </w:p>
    <w:bookmarkEnd w:id="174"/>
    <w:bookmarkStart w:name="uUb3P" w:id="175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git branch -a</w:t>
        <w:br/>
      </w:r>
    </w:p>
    <w:bookmarkEnd w:id="175"/>
    <w:bookmarkStart w:name="u3cb761e6" w:id="17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不再需要的本地分支可以删除：</w:t>
      </w:r>
    </w:p>
    <w:bookmarkEnd w:id="176"/>
    <w:bookmarkStart w:name="cvWeM" w:id="177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git branch -d feature-login</w:t>
        <w:br/>
      </w:r>
    </w:p>
    <w:bookmarkEnd w:id="177"/>
    <w:bookmarkStart w:name="AFGb8" w:id="178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9. Pull Request（合并请求）：和同学协作的标准流程</w:t>
      </w:r>
    </w:p>
    <w:bookmarkEnd w:id="178"/>
    <w:bookmarkStart w:name="u3d2f8cc6" w:id="17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假设你在一个小组项目中完成了一个功能：</w:t>
      </w:r>
    </w:p>
    <w:bookmarkEnd w:id="179"/>
    <w:bookmarkStart w:name="u0e6b6c91" w:id="180"/>
    <w:p>
      <w:pPr>
        <w:numPr>
          <w:ilvl w:val="0"/>
          <w:numId w:val="3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从最新的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main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创建自己的分支。</w:t>
      </w:r>
    </w:p>
    <w:bookmarkEnd w:id="180"/>
    <w:bookmarkStart w:name="ue32e9c84" w:id="181"/>
    <w:p>
      <w:pPr>
        <w:numPr>
          <w:ilvl w:val="0"/>
          <w:numId w:val="3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在自己的分支上修改代码，并多次小提交。</w:t>
      </w:r>
    </w:p>
    <w:bookmarkEnd w:id="181"/>
    <w:bookmarkStart w:name="u7586641f" w:id="182"/>
    <w:p>
      <w:pPr>
        <w:numPr>
          <w:ilvl w:val="0"/>
          <w:numId w:val="3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把分支推送到 GitHub。</w:t>
      </w:r>
    </w:p>
    <w:bookmarkEnd w:id="182"/>
    <w:bookmarkStart w:name="u62686bcb" w:id="183"/>
    <w:p>
      <w:pPr>
        <w:numPr>
          <w:ilvl w:val="0"/>
          <w:numId w:val="4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打开仓库页面，点击 </w:t>
      </w:r>
      <w:r>
        <w:rPr>
          <w:rFonts w:ascii="宋体" w:hAnsi="Times New Roman" w:eastAsia="宋体"/>
          <w:b/>
          <w:i w:val="false"/>
          <w:color w:val="000000"/>
          <w:sz w:val="22"/>
        </w:rPr>
        <w:t>Compare &amp; pull request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，创建 Pull Request。</w:t>
      </w:r>
    </w:p>
    <w:bookmarkEnd w:id="183"/>
    <w:bookmarkStart w:name="ubc7588d5" w:id="184"/>
    <w:p>
      <w:pPr>
        <w:numPr>
          <w:ilvl w:val="0"/>
          <w:numId w:val="4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 PR 描述中写清楚：改了什么、为什么改、如何测试、是否有截图或待处理问题。</w:t>
      </w:r>
    </w:p>
    <w:bookmarkEnd w:id="184"/>
    <w:bookmarkStart w:name="uff3009ea" w:id="185"/>
    <w:p>
      <w:pPr>
        <w:numPr>
          <w:ilvl w:val="0"/>
          <w:numId w:val="4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邀请同学或老师 Review。看到建议后，在原分支继续修改并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push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，PR 会自动更新。</w:t>
      </w:r>
    </w:p>
    <w:bookmarkEnd w:id="185"/>
    <w:bookmarkStart w:name="ufbed18b5" w:id="186"/>
    <w:p>
      <w:pPr>
        <w:numPr>
          <w:ilvl w:val="0"/>
          <w:numId w:val="4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检查通过后，由项目负责人点击 </w:t>
      </w:r>
      <w:r>
        <w:rPr>
          <w:rFonts w:ascii="宋体" w:hAnsi="Times New Roman" w:eastAsia="宋体"/>
          <w:b/>
          <w:i w:val="false"/>
          <w:color w:val="000000"/>
          <w:sz w:val="22"/>
        </w:rPr>
        <w:t>Merge pull request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。</w:t>
      </w:r>
    </w:p>
    <w:bookmarkEnd w:id="186"/>
    <w:bookmarkStart w:name="u2cd61ae1" w:id="187"/>
    <w:p>
      <w:pPr>
        <w:numPr>
          <w:ilvl w:val="0"/>
          <w:numId w:val="4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合并后同步本地主分支：</w:t>
      </w:r>
    </w:p>
    <w:bookmarkEnd w:id="187"/>
    <w:bookmarkStart w:name="S1OBU" w:id="188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git switch main</w:t>
        <w:br/>
        <w:t>git pull</w:t>
        <w:br/>
      </w:r>
    </w:p>
    <w:bookmarkEnd w:id="188"/>
    <w:bookmarkStart w:name="u98405dc6" w:id="18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不要直接复制粘贴同学的代码覆盖自己的文件。通过分支和 PR 协作，修改有记录，也更容易发现问题。</w:t>
      </w:r>
    </w:p>
    <w:bookmarkEnd w:id="189"/>
    <w:bookmarkStart w:name="OLwgf" w:id="190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10. Fork（复刻）：给别人的开源项目贡献代码</w:t>
      </w:r>
    </w:p>
    <w:bookmarkEnd w:id="190"/>
    <w:bookmarkStart w:name="ue3139a81" w:id="19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如果你没有某个仓库的直接写权限：</w:t>
      </w:r>
    </w:p>
    <w:bookmarkEnd w:id="191"/>
    <w:bookmarkStart w:name="u4cae8048" w:id="192"/>
    <w:p>
      <w:pPr>
        <w:numPr>
          <w:ilvl w:val="0"/>
          <w:numId w:val="4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打开对方仓库，点击右上角 </w:t>
      </w:r>
      <w:r>
        <w:rPr>
          <w:rFonts w:ascii="宋体" w:hAnsi="Times New Roman" w:eastAsia="宋体"/>
          <w:b/>
          <w:i w:val="false"/>
          <w:color w:val="000000"/>
          <w:sz w:val="22"/>
        </w:rPr>
        <w:t>Fork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，把仓库复刻到自己的 GitHub 账号下。</w:t>
      </w:r>
    </w:p>
    <w:bookmarkEnd w:id="192"/>
    <w:bookmarkStart w:name="uc3a0b658" w:id="193"/>
    <w:p>
      <w:pPr>
        <w:numPr>
          <w:ilvl w:val="0"/>
          <w:numId w:val="4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Clone 自己账号下的仓库。</w:t>
      </w:r>
    </w:p>
    <w:bookmarkEnd w:id="193"/>
    <w:bookmarkStart w:name="u154dbd67" w:id="194"/>
    <w:p>
      <w:pPr>
        <w:numPr>
          <w:ilvl w:val="0"/>
          <w:numId w:val="4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创建功能分支并完成修改。</w:t>
      </w:r>
    </w:p>
    <w:bookmarkEnd w:id="194"/>
    <w:bookmarkStart w:name="u9308ccbd" w:id="195"/>
    <w:p>
      <w:pPr>
        <w:numPr>
          <w:ilvl w:val="0"/>
          <w:numId w:val="4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Push 到自己账号下的仓库。</w:t>
      </w:r>
    </w:p>
    <w:bookmarkEnd w:id="195"/>
    <w:bookmarkStart w:name="ub8fe9d89" w:id="196"/>
    <w:p>
      <w:pPr>
        <w:numPr>
          <w:ilvl w:val="0"/>
          <w:numId w:val="4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 GitHub 上向原仓库创建 Pull Request。</w:t>
      </w:r>
    </w:p>
    <w:bookmarkEnd w:id="196"/>
    <w:bookmarkStart w:name="u354fae93" w:id="19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这就是很多开源项目接受贡献的基本流程。提交 PR 前先阅读项目的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README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、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CONTRIBUTING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和行为准则。</w:t>
      </w:r>
    </w:p>
    <w:bookmarkEnd w:id="197"/>
    <w:bookmarkStart w:name="gVoX2" w:id="198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11. </w:t>
      </w:r>
      <w:r>
        <w:rPr>
          <w:rFonts w:ascii="宋体" w:hAnsi="Courier New" w:eastAsia="宋体"/>
        </w:rPr>
        <w:t>.gitignore</w:t>
      </w:r>
      <w:r>
        <w:rPr>
          <w:rFonts w:ascii="宋体" w:hAnsi="Times New Roman" w:eastAsia="宋体"/>
        </w:rPr>
        <w:t>：不提交不必要的文件</w:t>
      </w:r>
    </w:p>
    <w:bookmarkEnd w:id="198"/>
    <w:bookmarkStart w:name="u39183937" w:id="19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在项目根目录创建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.gitignore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，把不需要上传的文件写进去。例如一个 Python 项目可以写：</w:t>
      </w:r>
    </w:p>
    <w:bookmarkEnd w:id="199"/>
    <w:bookmarkStart w:name="PUYgz" w:id="200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__pycache__/</w:t>
        <w:br/>
        <w:t>*.pyc</w:t>
        <w:br/>
        <w:t>.venv/</w:t>
        <w:br/>
        <w:t>.env</w:t>
        <w:br/>
        <w:t>.idea/</w:t>
        <w:br/>
      </w:r>
    </w:p>
    <w:bookmarkEnd w:id="200"/>
    <w:bookmarkStart w:name="u22317bf3" w:id="20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其中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.env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常常保存本地密钥或配置，不能上传。不同语言可以从 </w:t>
      </w:r>
      <w:hyperlink r:id="rId7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 w:val="false"/>
            <w:i w:val="false"/>
            <w:color w:val="0000ff"/>
            <w:sz w:val="22"/>
          </w:rPr>
          <w:t>github/gitignore</w:t>
        </w:r>
      </w:hyperlink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选择模板。</w:t>
      </w:r>
    </w:p>
    <w:bookmarkEnd w:id="201"/>
    <w:bookmarkStart w:name="u6e02edfb" w:id="20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注意：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.gitignore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只对“还没有被 Git 跟踪”的文件生效。如果某个密钥已经提交过，单纯把它写进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.gitignore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并不能让它从历史中消失，仍然要先撤销密钥。</w:t>
      </w:r>
    </w:p>
    <w:bookmarkEnd w:id="202"/>
    <w:bookmarkStart w:name="inhGJ" w:id="203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12. 常见问题与处理方法</w:t>
      </w:r>
    </w:p>
    <w:bookmarkEnd w:id="203"/>
    <w:bookmarkStart w:name="K8CmG" w:id="204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1）</w:t>
      </w:r>
      <w:r>
        <w:rPr>
          <w:rFonts w:ascii="宋体" w:hAnsi="Courier New" w:eastAsia="宋体"/>
        </w:rPr>
        <w:t>git is not recognized</w:t>
      </w:r>
    </w:p>
    <w:bookmarkEnd w:id="204"/>
    <w:bookmarkStart w:name="u93243736" w:id="20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Git 没安装，或者安装后终端没有重新打开。重新安装 Git for Windows，关闭当前终端并打开新的 PowerShell/Git Bash，再运行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git --version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。</w:t>
      </w:r>
    </w:p>
    <w:bookmarkEnd w:id="205"/>
    <w:bookmarkStart w:name="V9G2O" w:id="206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2）</w:t>
      </w:r>
      <w:r>
        <w:rPr>
          <w:rFonts w:ascii="宋体" w:hAnsi="Courier New" w:eastAsia="宋体"/>
        </w:rPr>
        <w:t>Permission denied</w:t>
      </w:r>
      <w:r>
        <w:rPr>
          <w:rFonts w:ascii="宋体" w:hAnsi="Times New Roman" w:eastAsia="宋体"/>
        </w:rPr>
        <w:t xml:space="preserve"> 或 </w:t>
      </w:r>
      <w:r>
        <w:rPr>
          <w:rFonts w:ascii="宋体" w:hAnsi="Courier New" w:eastAsia="宋体"/>
        </w:rPr>
        <w:t>Authentication failed</w:t>
      </w:r>
    </w:p>
    <w:bookmarkEnd w:id="206"/>
    <w:bookmarkStart w:name="ufa5d1f8d" w:id="20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先确认远程地址是否正确：</w:t>
      </w:r>
    </w:p>
    <w:bookmarkEnd w:id="207"/>
    <w:bookmarkStart w:name="qb2nq" w:id="208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git remote -v</w:t>
        <w:br/>
      </w:r>
    </w:p>
    <w:bookmarkEnd w:id="208"/>
    <w:bookmarkStart w:name="ufcd4e54b" w:id="20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HTTPS 方式不要输入 GitHub 登录密码，应输入 Personal Access Token。SSH 方式检查公钥是否已经添加到 GitHub，并测试：</w:t>
      </w:r>
    </w:p>
    <w:bookmarkEnd w:id="209"/>
    <w:bookmarkStart w:name="US4pz" w:id="210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ssh -T git@github.com</w:t>
        <w:br/>
      </w:r>
    </w:p>
    <w:bookmarkEnd w:id="210"/>
    <w:bookmarkStart w:name="jHmLK" w:id="211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3）</w:t>
      </w:r>
      <w:r>
        <w:rPr>
          <w:rFonts w:ascii="宋体" w:hAnsi="Courier New" w:eastAsia="宋体"/>
        </w:rPr>
        <w:t>rejected because the remote contains work</w:t>
      </w:r>
    </w:p>
    <w:bookmarkEnd w:id="211"/>
    <w:bookmarkStart w:name="u7abbb9e4" w:id="21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说明远程仓库有本地没有的提交，先拉取再推送：</w:t>
      </w:r>
    </w:p>
    <w:bookmarkEnd w:id="212"/>
    <w:bookmarkStart w:name="cK0sA" w:id="213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git pull --rebase origin main</w:t>
        <w:br/>
        <w:t>git push</w:t>
        <w:br/>
      </w:r>
    </w:p>
    <w:bookmarkEnd w:id="213"/>
    <w:bookmarkStart w:name="u9df5961e" w:id="21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如果出现冲突，打开 Git 标记出来的文件，保留正确内容后执行：</w:t>
      </w:r>
    </w:p>
    <w:bookmarkEnd w:id="214"/>
    <w:bookmarkStart w:name="kjjll" w:id="215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git add 冲突文件名</w:t>
        <w:br/>
        <w:t>git rebase --continue</w:t>
        <w:br/>
        <w:t>git push</w:t>
        <w:br/>
      </w:r>
    </w:p>
    <w:bookmarkEnd w:id="215"/>
    <w:bookmarkStart w:name="ubabebc1e" w:id="21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不确定如何处理时，不要直接使用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git push --force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。强制推送可能覆盖别人的提交。</w:t>
      </w:r>
    </w:p>
    <w:bookmarkEnd w:id="216"/>
    <w:bookmarkStart w:name="fCP2c" w:id="217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4）不小心修改了文件，还没提交，想撤销</w:t>
      </w:r>
    </w:p>
    <w:bookmarkEnd w:id="217"/>
    <w:bookmarkStart w:name="uaa5e63cf" w:id="21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先查看状态。撤销某个文件尚未暂存的修改：</w:t>
      </w:r>
    </w:p>
    <w:bookmarkEnd w:id="218"/>
    <w:bookmarkStart w:name="W8mQU" w:id="219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git restore 文件名</w:t>
        <w:br/>
      </w:r>
    </w:p>
    <w:bookmarkEnd w:id="219"/>
    <w:bookmarkStart w:name="u85ef5813" w:id="22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这会丢掉该文件未提交的修改，执行前确认里面没有需要保留的内容。</w:t>
      </w:r>
    </w:p>
    <w:bookmarkEnd w:id="220"/>
    <w:bookmarkStart w:name="ua7c0b49c" w:id="22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取消某个文件的暂存，但保留文件修改：</w:t>
      </w:r>
    </w:p>
    <w:bookmarkEnd w:id="221"/>
    <w:bookmarkStart w:name="pQQu1" w:id="222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git restore --staged 文件名</w:t>
        <w:br/>
      </w:r>
    </w:p>
    <w:bookmarkEnd w:id="222"/>
    <w:bookmarkStart w:name="SQA3E" w:id="223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5）提交说明写错了</w:t>
      </w:r>
    </w:p>
    <w:bookmarkEnd w:id="223"/>
    <w:bookmarkStart w:name="u499a7ee9" w:id="22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只想修改最近一次提交说明，且还没有推送：</w:t>
      </w:r>
    </w:p>
    <w:bookmarkEnd w:id="224"/>
    <w:bookmarkStart w:name="wBOen" w:id="225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git commit --amend -m "新的提交说明"</w:t>
        <w:br/>
      </w:r>
    </w:p>
    <w:bookmarkEnd w:id="225"/>
    <w:bookmarkStart w:name="u71dbff62" w:id="22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如果已经推送，尽量新增一个提交修正，不要随意改写公共分支历史。</w:t>
      </w:r>
    </w:p>
    <w:bookmarkEnd w:id="226"/>
    <w:bookmarkStart w:name="Lrlq8" w:id="227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6）把不该提交的文件推上去了</w:t>
      </w:r>
    </w:p>
    <w:bookmarkEnd w:id="227"/>
    <w:bookmarkStart w:name="ue94d16ca" w:id="22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如果是密码或 Token：</w:t>
      </w:r>
    </w:p>
    <w:bookmarkEnd w:id="228"/>
    <w:bookmarkStart w:name="ua2860383" w:id="229"/>
    <w:p>
      <w:pPr>
        <w:numPr>
          <w:ilvl w:val="0"/>
          <w:numId w:val="5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立刻在对应平台撤销或更换它；</w:t>
      </w:r>
    </w:p>
    <w:bookmarkEnd w:id="229"/>
    <w:bookmarkStart w:name="ubac3c8be" w:id="230"/>
    <w:p>
      <w:pPr>
        <w:numPr>
          <w:ilvl w:val="0"/>
          <w:numId w:val="5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把文件加入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.gitignore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；</w:t>
      </w:r>
    </w:p>
    <w:bookmarkEnd w:id="230"/>
    <w:bookmarkStart w:name="u2ca76553" w:id="231"/>
    <w:p>
      <w:pPr>
        <w:numPr>
          <w:ilvl w:val="0"/>
          <w:numId w:val="5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从当前版本移除并提交；</w:t>
      </w:r>
    </w:p>
    <w:bookmarkEnd w:id="231"/>
    <w:bookmarkStart w:name="uc7fd0be6" w:id="232"/>
    <w:p>
      <w:pPr>
        <w:numPr>
          <w:ilvl w:val="0"/>
          <w:numId w:val="5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如果敏感信息曾经进入 Git 历史，继续清理历史，并通知可能受影响的人。</w:t>
      </w:r>
    </w:p>
    <w:bookmarkEnd w:id="232"/>
    <w:bookmarkStart w:name="uf9a88719" w:id="23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如果只是普通的大文件或缓存，先停止继续推送，确认是否需要从 Git 历史中清理，再处理。</w:t>
      </w:r>
    </w:p>
    <w:bookmarkEnd w:id="233"/>
    <w:bookmarkStart w:name="j1fe0" w:id="234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13. 一个可以直接背下来的命令清单</w:t>
      </w:r>
    </w:p>
    <w:bookmarkEnd w:id="234"/>
    <w:bookmarkStart w:name="y6xoz" w:id="235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第一次配置</w:t>
        <w:br/>
        <w:t>git config --global user.name "你的名字"</w:t>
        <w:br/>
        <w:t>git config --global user.email "你的邮箱"</w:t>
        <w:br/>
        <w:t/>
        <w:br/>
        <w:t># 新项目上传</w:t>
        <w:br/>
        <w:t>git init</w:t>
        <w:br/>
        <w:t>git status</w:t>
        <w:br/>
        <w:t>git add .</w:t>
        <w:br/>
        <w:t>git commit -m "第一次提交"</w:t>
        <w:br/>
        <w:t>git branch -M main</w:t>
        <w:br/>
        <w:t>git remote add origin 仓库地址</w:t>
        <w:br/>
        <w:t>git push -u origin main</w:t>
        <w:br/>
        <w:t/>
        <w:br/>
        <w:t># 日常同步</w:t>
        <w:br/>
        <w:t>git pull</w:t>
        <w:br/>
        <w:t>git status</w:t>
        <w:br/>
        <w:t>git add .</w:t>
        <w:br/>
        <w:t>git commit -m "说明修改"</w:t>
        <w:br/>
        <w:t>git push</w:t>
        <w:br/>
        <w:t/>
        <w:br/>
        <w:t># 分支协作</w:t>
        <w:br/>
        <w:t>git switch -c feature-name</w:t>
        <w:br/>
        <w:t>git push -u origin feature-name</w:t>
        <w:br/>
        <w:t>git switch main</w:t>
        <w:br/>
        <w:t>git pull</w:t>
        <w:br/>
      </w:r>
    </w:p>
    <w:bookmarkEnd w:id="235"/>
    <w:bookmarkStart w:name="jWDEy" w:id="236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14. 推荐的学习顺序</w:t>
      </w:r>
    </w:p>
    <w:bookmarkEnd w:id="236"/>
    <w:bookmarkStart w:name="u4104a0c2" w:id="23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不要试图一次记住所有命令，可以按这个顺序练习：</w:t>
      </w:r>
    </w:p>
    <w:bookmarkEnd w:id="237"/>
    <w:bookmarkStart w:name="u11687f0f" w:id="238"/>
    <w:p>
      <w:pPr>
        <w:numPr>
          <w:ilvl w:val="0"/>
          <w:numId w:val="5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注册 GitHub，创建一个公开仓库，写好 README。</w:t>
      </w:r>
    </w:p>
    <w:bookmarkEnd w:id="238"/>
    <w:bookmarkStart w:name="u4a2e47fe" w:id="239"/>
    <w:p>
      <w:pPr>
        <w:numPr>
          <w:ilvl w:val="0"/>
          <w:numId w:val="5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在本地创建一个小项目，完成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init -&gt; add -&gt; commit -&gt; push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。</w:t>
      </w:r>
    </w:p>
    <w:bookmarkEnd w:id="239"/>
    <w:bookmarkStart w:name="u37492f21" w:id="240"/>
    <w:p>
      <w:pPr>
        <w:numPr>
          <w:ilvl w:val="0"/>
          <w:numId w:val="5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换一台电脑或换一个文件夹，练习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clone -&gt; pull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。</w:t>
      </w:r>
    </w:p>
    <w:bookmarkEnd w:id="240"/>
    <w:bookmarkStart w:name="uacdb6cb0" w:id="241"/>
    <w:p>
      <w:pPr>
        <w:numPr>
          <w:ilvl w:val="0"/>
          <w:numId w:val="5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修改 README，练习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status -&gt; diff -&gt; commit -&gt; push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。</w:t>
      </w:r>
    </w:p>
    <w:bookmarkEnd w:id="241"/>
    <w:bookmarkStart w:name="ucd0040a3" w:id="242"/>
    <w:p>
      <w:pPr>
        <w:numPr>
          <w:ilvl w:val="0"/>
          <w:numId w:val="5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创建分支并提交一个 Pull Request。</w:t>
      </w:r>
    </w:p>
    <w:bookmarkEnd w:id="242"/>
    <w:bookmarkStart w:name="ud4805f23" w:id="243"/>
    <w:p>
      <w:pPr>
        <w:numPr>
          <w:ilvl w:val="0"/>
          <w:numId w:val="5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找一个允许新手贡献的开源项目，先从修改错别字、补充文档开始。</w:t>
      </w:r>
    </w:p>
    <w:bookmarkEnd w:id="243"/>
    <w:bookmarkStart w:name="u6a071920" w:id="24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建议每一步都自己敲一遍命令。Git 的命令不需要死记，遇到问题时先看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git status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，再查对应报错，通常比盲目重试更快。</w:t>
      </w:r>
    </w:p>
    <w:bookmarkEnd w:id="244"/>
    <w:bookmarkStart w:name="ahR3X" w:id="245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结语</w:t>
      </w:r>
    </w:p>
    <w:bookmarkEnd w:id="245"/>
    <w:bookmarkStart w:name="u80d0e2c8" w:id="24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GitHub 不只是“交作业的网站”，它更像是你的学习作品集和团队协作记录。把项目说明写清楚，把提交拆小，把密钥保护好，慢慢养成规范习惯，之后做课程项目、参加竞赛、找实习都会用得上。</w:t>
      </w:r>
    </w:p>
    <w:bookmarkEnd w:id="246"/>
    <w:bookmarkStart w:name="ue9080766" w:id="24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当你忘记某条命令时，可以先执行：</w:t>
      </w:r>
    </w:p>
    <w:bookmarkEnd w:id="247"/>
    <w:bookmarkStart w:name="niZye" w:id="248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git help &lt;命令名&gt;</w:t>
        <w:br/>
      </w:r>
    </w:p>
    <w:bookmarkEnd w:id="248"/>
    <w:bookmarkStart w:name="u9eea7c4f" w:id="24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例如：</w:t>
      </w:r>
    </w:p>
    <w:bookmarkEnd w:id="249"/>
    <w:bookmarkStart w:name="uBKBJ" w:id="250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git help commit</w:t>
        <w:br/>
      </w:r>
    </w:p>
    <w:bookmarkEnd w:id="250"/>
    <w:bookmarkStart w:name="u3e5a5e06" w:id="25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也可以查看 </w:t>
      </w:r>
      <w:hyperlink r:id="rId8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 w:val="false"/>
            <w:i w:val="false"/>
            <w:color w:val="0000ff"/>
            <w:sz w:val="22"/>
          </w:rPr>
          <w:t>GitHub Docs</w:t>
        </w:r>
      </w:hyperlink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和 </w:t>
      </w:r>
      <w:hyperlink r:id="rId9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 w:val="false"/>
            <w:i w:val="false"/>
            <w:color w:val="0000ff"/>
            <w:sz w:val="22"/>
          </w:rPr>
          <w:t>Git 官方文档</w:t>
        </w:r>
      </w:hyperlink>
      <w:r>
        <w:rPr>
          <w:rFonts w:ascii="宋体" w:hAnsi="Times New Roman" w:eastAsia="宋体"/>
          <w:b w:val="false"/>
          <w:i w:val="false"/>
          <w:color w:val="000000"/>
          <w:sz w:val="22"/>
        </w:rPr>
        <w:t>。</w:t>
      </w:r>
    </w:p>
    <w:bookmarkEnd w:id="251"/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abstractNum w:abstractNumId="1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3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4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5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6">
    <w:multiLevelType w:val="multilevel"/>
    <w:lvl w:ilvl="0">
      <w:start w:val="2"/>
      <w:numFmt w:val="decimal"/>
      <w:lvlText w:val="%1."/>
      <w:lvlJc w:val="left"/>
      <w:pPr>
        <w:ind w:left="960" w:hanging="360"/>
      </w:pPr>
    </w:lvl>
  </w:abstractNum>
  <w:abstractNum w:abstractNumId="7">
    <w:multiLevelType w:val="multilevel"/>
    <w:lvl w:ilvl="0">
      <w:start w:val="3"/>
      <w:numFmt w:val="decimal"/>
      <w:lvlText w:val="%1."/>
      <w:lvlJc w:val="left"/>
      <w:pPr>
        <w:ind w:left="960" w:hanging="360"/>
      </w:pPr>
    </w:lvl>
  </w:abstractNum>
  <w:abstractNum w:abstractNumId="8">
    <w:multiLevelType w:val="multilevel"/>
    <w:lvl w:ilvl="0">
      <w:start w:val="4"/>
      <w:numFmt w:val="decimal"/>
      <w:lvlText w:val="%1."/>
      <w:lvlJc w:val="left"/>
      <w:pPr>
        <w:ind w:left="960" w:hanging="360"/>
      </w:pPr>
    </w:lvl>
  </w:abstractNum>
  <w:abstractNum w:abstractNumId="9">
    <w:multiLevelType w:val="multilevel"/>
    <w:lvl w:ilvl="0">
      <w:start w:val="5"/>
      <w:numFmt w:val="decimal"/>
      <w:lvlText w:val="%1."/>
      <w:lvlJc w:val="left"/>
      <w:pPr>
        <w:ind w:left="960" w:hanging="360"/>
      </w:pPr>
    </w:lvl>
  </w:abstractNum>
  <w:abstractNum w:abstractNumId="10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1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2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3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14">
    <w:multiLevelType w:val="multilevel"/>
    <w:lvl w:ilvl="0">
      <w:start w:val="2"/>
      <w:numFmt w:val="decimal"/>
      <w:lvlText w:val="%1."/>
      <w:lvlJc w:val="left"/>
      <w:pPr>
        <w:ind w:left="960" w:hanging="360"/>
      </w:pPr>
    </w:lvl>
  </w:abstractNum>
  <w:abstractNum w:abstractNumId="15">
    <w:multiLevelType w:val="multilevel"/>
    <w:lvl w:ilvl="0">
      <w:start w:val="3"/>
      <w:numFmt w:val="decimal"/>
      <w:lvlText w:val="%1."/>
      <w:lvlJc w:val="left"/>
      <w:pPr>
        <w:ind w:left="960" w:hanging="360"/>
      </w:pPr>
    </w:lvl>
  </w:abstractNum>
  <w:abstractNum w:abstractNumId="16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7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8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19">
    <w:multiLevelType w:val="multilevel"/>
    <w:lvl w:ilvl="0">
      <w:start w:val="2"/>
      <w:numFmt w:val="decimal"/>
      <w:lvlText w:val="%1."/>
      <w:lvlJc w:val="left"/>
      <w:pPr>
        <w:ind w:left="960" w:hanging="360"/>
      </w:pPr>
    </w:lvl>
  </w:abstractNum>
  <w:abstractNum w:abstractNumId="20">
    <w:multiLevelType w:val="multilevel"/>
    <w:lvl w:ilvl="0">
      <w:start w:val="3"/>
      <w:numFmt w:val="decimal"/>
      <w:lvlText w:val="%1."/>
      <w:lvlJc w:val="left"/>
      <w:pPr>
        <w:ind w:left="960" w:hanging="360"/>
      </w:pPr>
    </w:lvl>
  </w:abstractNum>
  <w:abstractNum w:abstractNumId="21">
    <w:multiLevelType w:val="multilevel"/>
    <w:lvl w:ilvl="0">
      <w:start w:val="4"/>
      <w:numFmt w:val="decimal"/>
      <w:lvlText w:val="%1."/>
      <w:lvlJc w:val="left"/>
      <w:pPr>
        <w:ind w:left="960" w:hanging="360"/>
      </w:pPr>
    </w:lvl>
  </w:abstractNum>
  <w:abstractNum w:abstractNumId="22">
    <w:multiLevelType w:val="multilevel"/>
    <w:lvl w:ilvl="0">
      <w:start w:val="5"/>
      <w:numFmt w:val="decimal"/>
      <w:lvlText w:val="%1."/>
      <w:lvlJc w:val="left"/>
      <w:pPr>
        <w:ind w:left="960" w:hanging="360"/>
      </w:pPr>
    </w:lvl>
  </w:abstractNum>
  <w:abstractNum w:abstractNumId="23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24">
    <w:multiLevelType w:val="multilevel"/>
    <w:lvl w:ilvl="0">
      <w:start w:val="2"/>
      <w:numFmt w:val="decimal"/>
      <w:lvlText w:val="%1."/>
      <w:lvlJc w:val="left"/>
      <w:pPr>
        <w:ind w:left="960" w:hanging="360"/>
      </w:pPr>
    </w:lvl>
  </w:abstractNum>
  <w:abstractNum w:abstractNumId="25">
    <w:multiLevelType w:val="multilevel"/>
    <w:lvl w:ilvl="0">
      <w:start w:val="3"/>
      <w:numFmt w:val="decimal"/>
      <w:lvlText w:val="%1."/>
      <w:lvlJc w:val="left"/>
      <w:pPr>
        <w:ind w:left="960" w:hanging="360"/>
      </w:pPr>
    </w:lvl>
  </w:abstractNum>
  <w:abstractNum w:abstractNumId="26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7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8">
    <w:multiLevelType w:val="multilevel"/>
    <w:lvl w:ilvl="0">
      <w:start w:val="4"/>
      <w:numFmt w:val="decimal"/>
      <w:lvlText w:val="%1."/>
      <w:lvlJc w:val="left"/>
      <w:pPr>
        <w:ind w:left="960" w:hanging="360"/>
      </w:pPr>
    </w:lvl>
  </w:abstractNum>
  <w:abstractNum w:abstractNumId="29">
    <w:multiLevelType w:val="multilevel"/>
    <w:lvl w:ilvl="0">
      <w:start w:val="5"/>
      <w:numFmt w:val="decimal"/>
      <w:lvlText w:val="%1."/>
      <w:lvlJc w:val="left"/>
      <w:pPr>
        <w:ind w:left="960" w:hanging="360"/>
      </w:pPr>
    </w:lvl>
  </w:abstractNum>
  <w:abstractNum w:abstractNumId="30">
    <w:multiLevelType w:val="multilevel"/>
    <w:lvl w:ilvl="0">
      <w:start w:val="6"/>
      <w:numFmt w:val="decimal"/>
      <w:lvlText w:val="%1."/>
      <w:lvlJc w:val="left"/>
      <w:pPr>
        <w:ind w:left="960" w:hanging="360"/>
      </w:pPr>
    </w:lvl>
  </w:abstractNum>
  <w:abstractNum w:abstractNumId="31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32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33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34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35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36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37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38">
    <w:multiLevelType w:val="multilevel"/>
    <w:lvl w:ilvl="0">
      <w:start w:val="2"/>
      <w:numFmt w:val="decimal"/>
      <w:lvlText w:val="%1."/>
      <w:lvlJc w:val="left"/>
      <w:pPr>
        <w:ind w:left="960" w:hanging="360"/>
      </w:pPr>
    </w:lvl>
  </w:abstractNum>
  <w:abstractNum w:abstractNumId="39">
    <w:multiLevelType w:val="multilevel"/>
    <w:lvl w:ilvl="0">
      <w:start w:val="3"/>
      <w:numFmt w:val="decimal"/>
      <w:lvlText w:val="%1."/>
      <w:lvlJc w:val="left"/>
      <w:pPr>
        <w:ind w:left="960" w:hanging="360"/>
      </w:pPr>
    </w:lvl>
  </w:abstractNum>
  <w:abstractNum w:abstractNumId="40">
    <w:multiLevelType w:val="multilevel"/>
    <w:lvl w:ilvl="0">
      <w:start w:val="4"/>
      <w:numFmt w:val="decimal"/>
      <w:lvlText w:val="%1."/>
      <w:lvlJc w:val="left"/>
      <w:pPr>
        <w:ind w:left="960" w:hanging="360"/>
      </w:pPr>
    </w:lvl>
  </w:abstractNum>
  <w:abstractNum w:abstractNumId="41">
    <w:multiLevelType w:val="multilevel"/>
    <w:lvl w:ilvl="0">
      <w:start w:val="5"/>
      <w:numFmt w:val="decimal"/>
      <w:lvlText w:val="%1."/>
      <w:lvlJc w:val="left"/>
      <w:pPr>
        <w:ind w:left="960" w:hanging="360"/>
      </w:pPr>
    </w:lvl>
  </w:abstractNum>
  <w:abstractNum w:abstractNumId="42">
    <w:multiLevelType w:val="multilevel"/>
    <w:lvl w:ilvl="0">
      <w:start w:val="6"/>
      <w:numFmt w:val="decimal"/>
      <w:lvlText w:val="%1."/>
      <w:lvlJc w:val="left"/>
      <w:pPr>
        <w:ind w:left="960" w:hanging="360"/>
      </w:pPr>
    </w:lvl>
  </w:abstractNum>
  <w:abstractNum w:abstractNumId="43">
    <w:multiLevelType w:val="multilevel"/>
    <w:lvl w:ilvl="0">
      <w:start w:val="7"/>
      <w:numFmt w:val="decimal"/>
      <w:lvlText w:val="%1."/>
      <w:lvlJc w:val="left"/>
      <w:pPr>
        <w:ind w:left="960" w:hanging="360"/>
      </w:pPr>
    </w:lvl>
  </w:abstractNum>
  <w:abstractNum w:abstractNumId="44">
    <w:multiLevelType w:val="multilevel"/>
    <w:lvl w:ilvl="0">
      <w:start w:val="8"/>
      <w:numFmt w:val="decimal"/>
      <w:lvlText w:val="%1."/>
      <w:lvlJc w:val="left"/>
      <w:pPr>
        <w:ind w:left="960" w:hanging="360"/>
      </w:pPr>
    </w:lvl>
  </w:abstractNum>
  <w:abstractNum w:abstractNumId="45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46">
    <w:multiLevelType w:val="multilevel"/>
    <w:lvl w:ilvl="0">
      <w:start w:val="2"/>
      <w:numFmt w:val="decimal"/>
      <w:lvlText w:val="%1."/>
      <w:lvlJc w:val="left"/>
      <w:pPr>
        <w:ind w:left="960" w:hanging="360"/>
      </w:pPr>
    </w:lvl>
  </w:abstractNum>
  <w:abstractNum w:abstractNumId="47">
    <w:multiLevelType w:val="multilevel"/>
    <w:lvl w:ilvl="0">
      <w:start w:val="3"/>
      <w:numFmt w:val="decimal"/>
      <w:lvlText w:val="%1."/>
      <w:lvlJc w:val="left"/>
      <w:pPr>
        <w:ind w:left="960" w:hanging="360"/>
      </w:pPr>
    </w:lvl>
  </w:abstractNum>
  <w:abstractNum w:abstractNumId="48">
    <w:multiLevelType w:val="multilevel"/>
    <w:lvl w:ilvl="0">
      <w:start w:val="4"/>
      <w:numFmt w:val="decimal"/>
      <w:lvlText w:val="%1."/>
      <w:lvlJc w:val="left"/>
      <w:pPr>
        <w:ind w:left="960" w:hanging="360"/>
      </w:pPr>
    </w:lvl>
  </w:abstractNum>
  <w:abstractNum w:abstractNumId="49">
    <w:multiLevelType w:val="multilevel"/>
    <w:lvl w:ilvl="0">
      <w:start w:val="5"/>
      <w:numFmt w:val="decimal"/>
      <w:lvlText w:val="%1."/>
      <w:lvlJc w:val="left"/>
      <w:pPr>
        <w:ind w:left="960" w:hanging="360"/>
      </w:pPr>
    </w:lvl>
  </w:abstractNum>
  <w:abstractNum w:abstractNumId="50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51">
    <w:multiLevelType w:val="multilevel"/>
    <w:lvl w:ilvl="0">
      <w:start w:val="2"/>
      <w:numFmt w:val="decimal"/>
      <w:lvlText w:val="%1."/>
      <w:lvlJc w:val="left"/>
      <w:pPr>
        <w:ind w:left="960" w:hanging="360"/>
      </w:pPr>
    </w:lvl>
  </w:abstractNum>
  <w:abstractNum w:abstractNumId="52">
    <w:multiLevelType w:val="multilevel"/>
    <w:lvl w:ilvl="0">
      <w:start w:val="3"/>
      <w:numFmt w:val="decimal"/>
      <w:lvlText w:val="%1."/>
      <w:lvlJc w:val="left"/>
      <w:pPr>
        <w:ind w:left="960" w:hanging="360"/>
      </w:pPr>
    </w:lvl>
  </w:abstractNum>
  <w:abstractNum w:abstractNumId="53">
    <w:multiLevelType w:val="multilevel"/>
    <w:lvl w:ilvl="0">
      <w:start w:val="4"/>
      <w:numFmt w:val="decimal"/>
      <w:lvlText w:val="%1."/>
      <w:lvlJc w:val="left"/>
      <w:pPr>
        <w:ind w:left="960" w:hanging="360"/>
      </w:pPr>
    </w:lvl>
  </w:abstractNum>
  <w:abstractNum w:abstractNumId="54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55">
    <w:multiLevelType w:val="multilevel"/>
    <w:lvl w:ilvl="0">
      <w:start w:val="2"/>
      <w:numFmt w:val="decimal"/>
      <w:lvlText w:val="%1."/>
      <w:lvlJc w:val="left"/>
      <w:pPr>
        <w:ind w:left="960" w:hanging="360"/>
      </w:pPr>
    </w:lvl>
  </w:abstractNum>
  <w:abstractNum w:abstractNumId="56">
    <w:multiLevelType w:val="multilevel"/>
    <w:lvl w:ilvl="0">
      <w:start w:val="3"/>
      <w:numFmt w:val="decimal"/>
      <w:lvlText w:val="%1."/>
      <w:lvlJc w:val="left"/>
      <w:pPr>
        <w:ind w:left="960" w:hanging="360"/>
      </w:pPr>
    </w:lvl>
  </w:abstractNum>
  <w:abstractNum w:abstractNumId="57">
    <w:multiLevelType w:val="multilevel"/>
    <w:lvl w:ilvl="0">
      <w:start w:val="4"/>
      <w:numFmt w:val="decimal"/>
      <w:lvlText w:val="%1."/>
      <w:lvlJc w:val="left"/>
      <w:pPr>
        <w:ind w:left="960" w:hanging="360"/>
      </w:pPr>
    </w:lvl>
  </w:abstractNum>
  <w:abstractNum w:abstractNumId="58">
    <w:multiLevelType w:val="multilevel"/>
    <w:lvl w:ilvl="0">
      <w:start w:val="5"/>
      <w:numFmt w:val="decimal"/>
      <w:lvlText w:val="%1."/>
      <w:lvlJc w:val="left"/>
      <w:pPr>
        <w:ind w:left="960" w:hanging="360"/>
      </w:pPr>
    </w:lvl>
  </w:abstractNum>
  <w:abstractNum w:abstractNumId="59">
    <w:multiLevelType w:val="multilevel"/>
    <w:lvl w:ilvl="0">
      <w:start w:val="6"/>
      <w:numFmt w:val="decimal"/>
      <w:lvlText w:val="%1."/>
      <w:lvlJc w:val="left"/>
      <w:pPr>
        <w:ind w:left="96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</w:numbering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41CD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paragraph" w:styleId="ne-codeblock"/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numbering.xml" Type="http://schemas.openxmlformats.org/officeDocument/2006/relationships/numbering"/><Relationship Id="rId4" Target="media/document_image_rId4.png" Type="http://schemas.openxmlformats.org/officeDocument/2006/relationships/image"/><Relationship Id="rId5" Target="https://github.com" TargetMode="External" Type="http://schemas.openxmlformats.org/officeDocument/2006/relationships/hyperlink"/><Relationship Id="rId6" Target="https://git-scm.com/download/win" TargetMode="External" Type="http://schemas.openxmlformats.org/officeDocument/2006/relationships/hyperlink"/><Relationship Id="rId7" Target="https://github.com/github/gitignore" TargetMode="External" Type="http://schemas.openxmlformats.org/officeDocument/2006/relationships/hyperlink"/><Relationship Id="rId8" Target="https://docs.github.com/zh" TargetMode="External" Type="http://schemas.openxmlformats.org/officeDocument/2006/relationships/hyperlink"/><Relationship Id="rId9" Target="https://git-scm.com/doc" TargetMode="External" Type="http://schemas.openxmlformats.org/officeDocument/2006/relationships/hyperlink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